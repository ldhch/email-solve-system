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BF40C">
      <w:pPr>
        <w:jc w:val="center"/>
      </w:pPr>
      <w:bookmarkStart w:id="0" w:name="_GoBack"/>
      <w:bookmarkEnd w:id="0"/>
      <w:r>
        <w:rPr>
          <w:b/>
          <w:sz w:val="48"/>
        </w:rPr>
        <w:t>LBORA 美国市场客户邮件回复标准 SOP</w:t>
      </w:r>
    </w:p>
    <w:p w14:paraId="18C1C475">
      <w:pPr>
        <w:jc w:val="center"/>
      </w:pPr>
      <w:r>
        <w:rPr>
          <w:i/>
        </w:rPr>
        <w:t>Customer Email Response Standards &amp; Resolution Playbook · V2.0</w:t>
      </w:r>
    </w:p>
    <w:p w14:paraId="1474FECC">
      <w:r>
        <w:t>适用：Email、Shopify Inbox、Instagram/Facebook 私信；覆盖售前、物流、尺码、质量、退换货、退款、Shipping Protection 与 Chargeback。</w:t>
      </w:r>
    </w:p>
    <w:p w14:paraId="4408E33F">
      <w:pPr>
        <w:pStyle w:val="3"/>
      </w:pPr>
      <w:r>
        <w:t>1. 核心目标</w:t>
      </w:r>
    </w:p>
    <w:p w14:paraId="7E15C942">
      <w:pPr>
        <w:pStyle w:val="16"/>
      </w:pPr>
      <w:r>
        <w:t>快速解决真实问题，而不是只完成“回复邮件”。</w:t>
      </w:r>
    </w:p>
    <w:p w14:paraId="0F80D1F8">
      <w:pPr>
        <w:pStyle w:val="16"/>
      </w:pPr>
      <w:r>
        <w:t>在不违背官网政策的前提下，降低不必要的退货、全额退款、拒付和差评。</w:t>
      </w:r>
    </w:p>
    <w:p w14:paraId="16532E8C">
      <w:pPr>
        <w:pStyle w:val="16"/>
      </w:pPr>
      <w:r>
        <w:t>让客户感受到 LBORA 愿意负责、愿意协商、给出明确选择，而不是拖延或设置退货障碍。</w:t>
      </w:r>
    </w:p>
    <w:p w14:paraId="1A5883D1">
      <w:pPr>
        <w:pStyle w:val="16"/>
      </w:pPr>
      <w:r>
        <w:t>所有邮件都应成为可追溯记录：事实清楚、承诺清楚、下一步清楚。</w:t>
      </w:r>
    </w:p>
    <w:p w14:paraId="4170F424">
      <w:pPr>
        <w:pStyle w:val="16"/>
      </w:pPr>
      <w:r>
        <w:t>美国市场沟通强调直接、尊重、透明；不要把内部成本和流程压力转嫁给客户。</w:t>
      </w:r>
    </w:p>
    <w:p w14:paraId="2433E4E4">
      <w:pPr>
        <w:pStyle w:val="3"/>
      </w:pPr>
      <w:r>
        <w:t>2. 标准回复结构：7-Step</w:t>
      </w:r>
    </w:p>
    <w:p w14:paraId="3C90560C">
      <w:pPr>
        <w:pStyle w:val="14"/>
      </w:pPr>
      <w:r>
        <w:t>称呼：Hi/Dear + 客户 First Name。</w:t>
      </w:r>
    </w:p>
    <w:p w14:paraId="186D9332">
      <w:pPr>
        <w:pStyle w:val="14"/>
      </w:pPr>
      <w:r>
        <w:t>确认收到：Thank you for reaching out / providing the photos.</w:t>
      </w:r>
    </w:p>
    <w:p w14:paraId="61E65771">
      <w:pPr>
        <w:pStyle w:val="14"/>
      </w:pPr>
      <w:r>
        <w:t>安抚：We're sorry... / We understand your frustration.</w:t>
      </w:r>
    </w:p>
    <w:p w14:paraId="2BED63CA">
      <w:pPr>
        <w:pStyle w:val="14"/>
      </w:pPr>
      <w:r>
        <w:t>事实：只写订单、照片、物流中已核实的信息。</w:t>
      </w:r>
    </w:p>
    <w:p w14:paraId="75F5B730">
      <w:pPr>
        <w:pStyle w:val="14"/>
      </w:pPr>
      <w:r>
        <w:t>方案：最多给两个清晰方案，避免让客户继续猜下一步。</w:t>
      </w:r>
    </w:p>
    <w:p w14:paraId="07D3A935">
      <w:pPr>
        <w:pStyle w:val="14"/>
      </w:pPr>
      <w:r>
        <w:t>行动：告诉客户现在只需要做什么，例如发照片、选 Option 1/2、提供 return tracking。</w:t>
      </w:r>
    </w:p>
    <w:p w14:paraId="5C480C63">
      <w:pPr>
        <w:pStyle w:val="14"/>
      </w:pPr>
      <w:r>
        <w:t>落款：Best regards, + The LBORA Team。</w:t>
      </w:r>
    </w:p>
    <w:p w14:paraId="42BDCD11">
      <w:pPr>
        <w:pStyle w:val="3"/>
      </w:pPr>
      <w:r>
        <w:t>3. 美国市场语气标准</w:t>
      </w:r>
    </w:p>
    <w:p w14:paraId="11629D2D">
      <w:pPr>
        <w:pStyle w:val="16"/>
      </w:pPr>
      <w:r>
        <w:t>Warm but concise：温和但简洁，不写大段辩解。</w:t>
      </w:r>
    </w:p>
    <w:p w14:paraId="0591A852">
      <w:pPr>
        <w:pStyle w:val="16"/>
      </w:pPr>
      <w:r>
        <w:t>Customer-first：从客户节省时间、运费、等待的角度表达。</w:t>
      </w:r>
    </w:p>
    <w:p w14:paraId="6ED6574F">
      <w:pPr>
        <w:pStyle w:val="16"/>
      </w:pPr>
      <w:r>
        <w:t>Solution-oriented：每封售后邮件必须有明确下一步。</w:t>
      </w:r>
    </w:p>
    <w:p w14:paraId="4295C25B">
      <w:pPr>
        <w:pStyle w:val="16"/>
      </w:pPr>
      <w:r>
        <w:t>Neutral on liability：核实前不主动承认 defective / poor quality / our fault。</w:t>
      </w:r>
    </w:p>
    <w:p w14:paraId="1972F3B7">
      <w:pPr>
        <w:pStyle w:val="16"/>
      </w:pPr>
      <w:r>
        <w:t>Consistent：与官网政策、订单、物流、退款状态一致。</w:t>
      </w:r>
    </w:p>
    <w:p w14:paraId="003F7E0F">
      <w:pPr>
        <w:pStyle w:val="16"/>
      </w:pPr>
      <w:r>
        <w:t>Professional：不争输赢、不质疑客户动机、不使用任何带指责意味的语言。</w:t>
      </w:r>
    </w:p>
    <w:p w14:paraId="7E847B32">
      <w:pPr>
        <w:pStyle w:val="3"/>
      </w:pPr>
      <w:r>
        <w:t>4. 推荐表达与禁用表达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3AD45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3B6FAB9D">
            <w:pPr>
              <w:spacing w:after="0" w:line="240" w:lineRule="auto"/>
            </w:pPr>
            <w:r>
              <w:t>场景</w:t>
            </w:r>
          </w:p>
        </w:tc>
        <w:tc>
          <w:tcPr>
            <w:tcW w:w="3408" w:type="dxa"/>
          </w:tcPr>
          <w:p w14:paraId="6B2AD07B">
            <w:pPr>
              <w:spacing w:after="0" w:line="240" w:lineRule="auto"/>
            </w:pPr>
            <w:r>
              <w:t>推荐</w:t>
            </w:r>
          </w:p>
        </w:tc>
        <w:tc>
          <w:tcPr>
            <w:tcW w:w="3408" w:type="dxa"/>
          </w:tcPr>
          <w:p w14:paraId="6300B0B3">
            <w:pPr>
              <w:spacing w:after="0" w:line="240" w:lineRule="auto"/>
            </w:pPr>
            <w:r>
              <w:t>不要使用</w:t>
            </w:r>
          </w:p>
        </w:tc>
      </w:tr>
      <w:tr w14:paraId="72F54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24E26864">
            <w:pPr>
              <w:spacing w:after="0" w:line="240" w:lineRule="auto"/>
            </w:pPr>
            <w:r>
              <w:t>主观不满意</w:t>
            </w:r>
          </w:p>
        </w:tc>
        <w:tc>
          <w:tcPr>
            <w:tcW w:w="3408" w:type="dxa"/>
          </w:tcPr>
          <w:p w14:paraId="3E7442BC">
            <w:pPr>
              <w:spacing w:after="0" w:line="240" w:lineRule="auto"/>
            </w:pPr>
            <w:r>
              <w:t>We're sorry the product didn't meet your expectations.</w:t>
            </w:r>
          </w:p>
        </w:tc>
        <w:tc>
          <w:tcPr>
            <w:tcW w:w="3408" w:type="dxa"/>
          </w:tcPr>
          <w:p w14:paraId="174746D3">
            <w:pPr>
              <w:spacing w:after="0" w:line="240" w:lineRule="auto"/>
            </w:pPr>
            <w:r>
              <w:t>Our quality is poor.</w:t>
            </w:r>
          </w:p>
        </w:tc>
      </w:tr>
      <w:tr w14:paraId="4D2F7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5BAD1AD9">
            <w:pPr>
              <w:spacing w:after="0" w:line="240" w:lineRule="auto"/>
            </w:pPr>
            <w:r>
              <w:t>尺码不合适</w:t>
            </w:r>
          </w:p>
        </w:tc>
        <w:tc>
          <w:tcPr>
            <w:tcW w:w="3408" w:type="dxa"/>
          </w:tcPr>
          <w:p w14:paraId="19573D7C">
            <w:pPr>
              <w:spacing w:after="0" w:line="240" w:lineRule="auto"/>
            </w:pPr>
            <w:r>
              <w:t>The adjustable inner band may help improve the fit.</w:t>
            </w:r>
          </w:p>
        </w:tc>
        <w:tc>
          <w:tcPr>
            <w:tcW w:w="3408" w:type="dxa"/>
          </w:tcPr>
          <w:p w14:paraId="4F3E653C">
            <w:pPr>
              <w:spacing w:after="0" w:line="240" w:lineRule="auto"/>
            </w:pPr>
            <w:r>
              <w:t>It should fit you.</w:t>
            </w:r>
          </w:p>
        </w:tc>
      </w:tr>
      <w:tr w14:paraId="300E9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7F93B640">
            <w:pPr>
              <w:spacing w:after="0" w:line="240" w:lineRule="auto"/>
            </w:pPr>
            <w:r>
              <w:t>部分退款</w:t>
            </w:r>
          </w:p>
        </w:tc>
        <w:tc>
          <w:tcPr>
            <w:tcW w:w="3408" w:type="dxa"/>
          </w:tcPr>
          <w:p w14:paraId="0DD24A97">
            <w:pPr>
              <w:spacing w:after="0" w:line="240" w:lineRule="auto"/>
            </w:pPr>
            <w:r>
              <w:t>This option may save you return shipping costs and time.</w:t>
            </w:r>
          </w:p>
        </w:tc>
        <w:tc>
          <w:tcPr>
            <w:tcW w:w="3408" w:type="dxa"/>
          </w:tcPr>
          <w:p w14:paraId="69ADDFEA">
            <w:pPr>
              <w:spacing w:after="0" w:line="240" w:lineRule="auto"/>
            </w:pPr>
            <w:r>
              <w:t>Returning it is uneconomical for us.</w:t>
            </w:r>
          </w:p>
        </w:tc>
      </w:tr>
      <w:tr w14:paraId="2CE98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77D9E2AE">
            <w:pPr>
              <w:spacing w:after="0" w:line="240" w:lineRule="auto"/>
            </w:pPr>
            <w:r>
              <w:t>客户坚持退货</w:t>
            </w:r>
          </w:p>
        </w:tc>
        <w:tc>
          <w:tcPr>
            <w:tcW w:w="3408" w:type="dxa"/>
          </w:tcPr>
          <w:p w14:paraId="07419449">
            <w:pPr>
              <w:spacing w:after="0" w:line="240" w:lineRule="auto"/>
            </w:pPr>
            <w:r>
              <w:t>We completely respect your decision.</w:t>
            </w:r>
          </w:p>
        </w:tc>
        <w:tc>
          <w:tcPr>
            <w:tcW w:w="3408" w:type="dxa"/>
          </w:tcPr>
          <w:p w14:paraId="07947A14">
            <w:pPr>
              <w:spacing w:after="0" w:line="240" w:lineRule="auto"/>
            </w:pPr>
            <w:r>
              <w:t>You should keep it / give it to a friend.</w:t>
            </w:r>
          </w:p>
        </w:tc>
      </w:tr>
      <w:tr w14:paraId="3F268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001958FF">
            <w:pPr>
              <w:spacing w:after="0" w:line="240" w:lineRule="auto"/>
            </w:pPr>
            <w:r>
              <w:t>物流正常</w:t>
            </w:r>
          </w:p>
        </w:tc>
        <w:tc>
          <w:tcPr>
            <w:tcW w:w="3408" w:type="dxa"/>
          </w:tcPr>
          <w:p w14:paraId="5E0577A0">
            <w:pPr>
              <w:spacing w:after="0" w:line="240" w:lineRule="auto"/>
            </w:pPr>
            <w:r>
              <w:t>Your package is still moving through the delivery network.</w:t>
            </w:r>
          </w:p>
        </w:tc>
        <w:tc>
          <w:tcPr>
            <w:tcW w:w="3408" w:type="dxa"/>
          </w:tcPr>
          <w:p w14:paraId="3AB46527">
            <w:pPr>
              <w:spacing w:after="0" w:line="240" w:lineRule="auto"/>
            </w:pPr>
            <w:r>
              <w:t>You just need to wait.</w:t>
            </w:r>
          </w:p>
        </w:tc>
      </w:tr>
      <w:tr w14:paraId="3FA7F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0E2410F8">
            <w:pPr>
              <w:spacing w:after="0" w:line="240" w:lineRule="auto"/>
            </w:pPr>
            <w:r>
              <w:t>到货时间</w:t>
            </w:r>
          </w:p>
        </w:tc>
        <w:tc>
          <w:tcPr>
            <w:tcW w:w="3408" w:type="dxa"/>
          </w:tcPr>
          <w:p w14:paraId="698B374E">
            <w:pPr>
              <w:spacing w:after="0" w:line="240" w:lineRule="auto"/>
            </w:pPr>
            <w:r>
              <w:t>We can't guarantee a specific delivery date.</w:t>
            </w:r>
          </w:p>
        </w:tc>
        <w:tc>
          <w:tcPr>
            <w:tcW w:w="3408" w:type="dxa"/>
          </w:tcPr>
          <w:p w14:paraId="1BF42613">
            <w:pPr>
              <w:spacing w:after="0" w:line="240" w:lineRule="auto"/>
            </w:pPr>
            <w:r>
              <w:t>It will definitely arrive by Wednesday.</w:t>
            </w:r>
          </w:p>
        </w:tc>
      </w:tr>
    </w:tbl>
    <w:p w14:paraId="7B577465">
      <w:pPr>
        <w:pStyle w:val="3"/>
      </w:pPr>
      <w:r>
        <w:t>5. 风险等级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78E3A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1F0829F6">
            <w:pPr>
              <w:spacing w:after="0" w:line="240" w:lineRule="auto"/>
            </w:pPr>
            <w:r>
              <w:t>等级</w:t>
            </w:r>
          </w:p>
        </w:tc>
        <w:tc>
          <w:tcPr>
            <w:tcW w:w="3408" w:type="dxa"/>
          </w:tcPr>
          <w:p w14:paraId="0A1D0E8E">
            <w:pPr>
              <w:spacing w:after="0" w:line="240" w:lineRule="auto"/>
            </w:pPr>
            <w:r>
              <w:t>典型情况</w:t>
            </w:r>
          </w:p>
        </w:tc>
        <w:tc>
          <w:tcPr>
            <w:tcW w:w="3408" w:type="dxa"/>
          </w:tcPr>
          <w:p w14:paraId="653F2986">
            <w:pPr>
              <w:spacing w:after="0" w:line="240" w:lineRule="auto"/>
            </w:pPr>
            <w:r>
              <w:t>动作</w:t>
            </w:r>
          </w:p>
        </w:tc>
      </w:tr>
      <w:tr w14:paraId="0CA8D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623FBB70">
            <w:pPr>
              <w:spacing w:after="0" w:line="240" w:lineRule="auto"/>
            </w:pPr>
            <w:r>
              <w:t>P0 紧急</w:t>
            </w:r>
          </w:p>
        </w:tc>
        <w:tc>
          <w:tcPr>
            <w:tcW w:w="3408" w:type="dxa"/>
          </w:tcPr>
          <w:p w14:paraId="38721FAA">
            <w:pPr>
              <w:spacing w:after="0" w:line="240" w:lineRule="auto"/>
            </w:pPr>
            <w:r>
              <w:t>Chargeback / bank / credit card / consumer complaint / 严重损坏赶活动</w:t>
            </w:r>
          </w:p>
        </w:tc>
        <w:tc>
          <w:tcPr>
            <w:tcW w:w="3408" w:type="dxa"/>
          </w:tcPr>
          <w:p w14:paraId="045488A7">
            <w:pPr>
              <w:spacing w:after="0" w:line="240" w:lineRule="auto"/>
            </w:pPr>
            <w:r>
              <w:t>停止普通挽留；优先当天处理。</w:t>
            </w:r>
          </w:p>
        </w:tc>
      </w:tr>
      <w:tr w14:paraId="7FAAA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5DF2EE20">
            <w:pPr>
              <w:spacing w:after="0" w:line="240" w:lineRule="auto"/>
            </w:pPr>
            <w:r>
              <w:t>P1 高</w:t>
            </w:r>
          </w:p>
        </w:tc>
        <w:tc>
          <w:tcPr>
            <w:tcW w:w="3408" w:type="dxa"/>
          </w:tcPr>
          <w:p w14:paraId="60BE49C6">
            <w:pPr>
              <w:spacing w:after="0" w:line="240" w:lineRule="auto"/>
            </w:pPr>
            <w:r>
              <w:t>第二次催退货、抱怨退货困难、明显质量照片、派送失败</w:t>
            </w:r>
          </w:p>
        </w:tc>
        <w:tc>
          <w:tcPr>
            <w:tcW w:w="3408" w:type="dxa"/>
          </w:tcPr>
          <w:p w14:paraId="606180A6">
            <w:pPr>
              <w:spacing w:after="0" w:line="240" w:lineRule="auto"/>
            </w:pPr>
            <w:r>
              <w:t>快速给明确解决路径。</w:t>
            </w:r>
          </w:p>
        </w:tc>
      </w:tr>
      <w:tr w14:paraId="65B19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7AB67F91">
            <w:pPr>
              <w:spacing w:after="0" w:line="240" w:lineRule="auto"/>
            </w:pPr>
            <w:r>
              <w:t>P2 中</w:t>
            </w:r>
          </w:p>
        </w:tc>
        <w:tc>
          <w:tcPr>
            <w:tcW w:w="3408" w:type="dxa"/>
          </w:tcPr>
          <w:p w14:paraId="160671D5">
            <w:pPr>
              <w:spacing w:after="0" w:line="240" w:lineRule="auto"/>
            </w:pPr>
            <w:r>
              <w:t>尺码、主观不喜欢、轻微变形、换货</w:t>
            </w:r>
          </w:p>
        </w:tc>
        <w:tc>
          <w:tcPr>
            <w:tcW w:w="3408" w:type="dxa"/>
          </w:tcPr>
          <w:p w14:paraId="638967F9">
            <w:pPr>
              <w:spacing w:after="0" w:line="240" w:lineRule="auto"/>
            </w:pPr>
            <w:r>
              <w:t>可协商一次。</w:t>
            </w:r>
          </w:p>
        </w:tc>
      </w:tr>
      <w:tr w14:paraId="0A6A8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2F0B580B">
            <w:pPr>
              <w:spacing w:after="0" w:line="240" w:lineRule="auto"/>
            </w:pPr>
            <w:r>
              <w:t>P3 低</w:t>
            </w:r>
          </w:p>
        </w:tc>
        <w:tc>
          <w:tcPr>
            <w:tcW w:w="3408" w:type="dxa"/>
          </w:tcPr>
          <w:p w14:paraId="60B77393">
            <w:pPr>
              <w:spacing w:after="0" w:line="240" w:lineRule="auto"/>
            </w:pPr>
            <w:r>
              <w:t>售前政策、库存、一般物流</w:t>
            </w:r>
          </w:p>
        </w:tc>
        <w:tc>
          <w:tcPr>
            <w:tcW w:w="3408" w:type="dxa"/>
          </w:tcPr>
          <w:p w14:paraId="39978DBD">
            <w:pPr>
              <w:spacing w:after="0" w:line="240" w:lineRule="auto"/>
            </w:pPr>
            <w:r>
              <w:t>简洁准确，促进转化。</w:t>
            </w:r>
          </w:p>
        </w:tc>
      </w:tr>
    </w:tbl>
    <w:p w14:paraId="264B4835">
      <w:pPr>
        <w:pStyle w:val="3"/>
      </w:pPr>
      <w:r>
        <w:t>6. 总决策流程</w:t>
      </w:r>
    </w:p>
    <w:p w14:paraId="2E4C7672">
      <w:pPr>
        <w:pStyle w:val="14"/>
      </w:pPr>
      <w:r>
        <w:t>确认订单号、商品、购买时间、履约/签收状态。</w:t>
      </w:r>
    </w:p>
    <w:p w14:paraId="1761002C">
      <w:pPr>
        <w:pStyle w:val="14"/>
      </w:pPr>
      <w:r>
        <w:t>分类：物流 / 尺码 / 主观不满意 / 客观质量 / 发错货 / 严重损坏 / 退货 / 拒付。</w:t>
      </w:r>
    </w:p>
    <w:p w14:paraId="6B94FB04">
      <w:pPr>
        <w:pStyle w:val="14"/>
      </w:pPr>
      <w:r>
        <w:t>需要证据的先要证据；物流先查 17TRACK；退款/拒付先查 Shopify 或支付渠道状态。</w:t>
      </w:r>
    </w:p>
    <w:p w14:paraId="14EB8998">
      <w:pPr>
        <w:pStyle w:val="14"/>
      </w:pPr>
      <w:r>
        <w:t>能解决先解决：调节、恢复、补发、部分退款。</w:t>
      </w:r>
    </w:p>
    <w:p w14:paraId="103FB465">
      <w:pPr>
        <w:pStyle w:val="14"/>
      </w:pPr>
      <w:r>
        <w:t>首次个人原因退货可挽留一次；不要连续多轮。</w:t>
      </w:r>
    </w:p>
    <w:p w14:paraId="3CFEE15B">
      <w:pPr>
        <w:pStyle w:val="14"/>
      </w:pPr>
      <w:r>
        <w:t>客户明确坚持退货或出现高风险词，立即按政策进入退货/退款。</w:t>
      </w:r>
    </w:p>
    <w:p w14:paraId="6CD38318">
      <w:pPr>
        <w:pStyle w:val="14"/>
      </w:pPr>
      <w:r>
        <w:t>后台动作完成后再发确认邮件，并做好内部备注和留证。</w:t>
      </w:r>
    </w:p>
    <w:p w14:paraId="62A10CAF">
      <w:pPr>
        <w:pStyle w:val="3"/>
      </w:pPr>
      <w:r>
        <w:t>7. 尺码问题 SOP</w:t>
      </w:r>
    </w:p>
    <w:p w14:paraId="19AF46E3">
      <w:pPr>
        <w:pStyle w:val="16"/>
      </w:pPr>
      <w:r>
        <w:t>核实购买尺码、商品标签、客户头围；不要只凭“too big”认定发错。</w:t>
      </w:r>
    </w:p>
    <w:p w14:paraId="094A0726">
      <w:pPr>
        <w:pStyle w:val="16"/>
      </w:pPr>
      <w:r>
        <w:t>有 adjustable inner band：先指导调节。</w:t>
      </w:r>
    </w:p>
    <w:p w14:paraId="4987F57B">
      <w:pPr>
        <w:pStyle w:val="16"/>
      </w:pPr>
      <w:r>
        <w:t>正确尺码但不合适：属于 fit/personal preference，可首轮提供 Keep the hat + USD $20–30 partial refund。</w:t>
      </w:r>
    </w:p>
    <w:p w14:paraId="77CDF542">
      <w:pPr>
        <w:pStyle w:val="16"/>
      </w:pPr>
      <w:r>
        <w:t>客户拒绝并坚持退货：停止推荐新帽子，直接按政策办理。</w:t>
      </w:r>
    </w:p>
    <w:p w14:paraId="1782BFDB">
      <w:pPr>
        <w:pStyle w:val="16"/>
      </w:pPr>
      <w:r>
        <w:t>收到错误尺码：要标签照片；确认错发后按 LBORA 责任处理，不收个人原因费用。</w:t>
      </w:r>
    </w:p>
    <w:p w14:paraId="4BB707EB">
      <w:pPr>
        <w:pStyle w:val="4"/>
      </w:pPr>
      <w:r>
        <w:t>Too Big 标准回复</w:t>
      </w:r>
    </w:p>
    <w:p w14:paraId="1A678DF4">
      <w:r>
        <w:t>Dear [Name],</w:t>
      </w:r>
      <w:r>
        <w:br w:type="textWrapping"/>
      </w:r>
      <w:r>
        <w:br w:type="textWrapping"/>
      </w:r>
      <w:r>
        <w:t>Thank you for reaching out, and we're sorry the hat feels too large.</w:t>
      </w:r>
      <w:r>
        <w:br w:type="textWrapping"/>
      </w:r>
      <w:r>
        <w:br w:type="textWrapping"/>
      </w:r>
      <w:r>
        <w:t>This style features an adjustable inner band that may help create a more secure and comfortable fit.</w:t>
      </w:r>
      <w:r>
        <w:br w:type="textWrapping"/>
      </w:r>
      <w:r>
        <w:br w:type="textWrapping"/>
      </w:r>
      <w:r>
        <w:t>To save you the time and cost of a return, we can also offer a USD $25 partial refund to your original payment method, and you may keep the hat.</w:t>
      </w:r>
      <w:r>
        <w:br w:type="textWrapping"/>
      </w:r>
      <w:r>
        <w:br w:type="textWrapping"/>
      </w:r>
      <w:r>
        <w:t>If the adjustment still doesn't work and you prefer to return it, we completely respect your decision and will assist you according to our published Return Policy.</w:t>
      </w:r>
      <w:r>
        <w:br w:type="textWrapping"/>
      </w:r>
      <w:r>
        <w:br w:type="textWrapping"/>
      </w:r>
      <w:r>
        <w:t>Best regards,</w:t>
      </w:r>
      <w:r>
        <w:br w:type="textWrapping"/>
      </w:r>
      <w:r>
        <w:t>The LBORA Team</w:t>
      </w:r>
    </w:p>
    <w:p w14:paraId="3410E5B0">
      <w:pPr>
        <w:pStyle w:val="3"/>
      </w:pPr>
      <w:r>
        <w:t>8. 主观质量不满意 SOP</w:t>
      </w:r>
    </w:p>
    <w:p w14:paraId="3BFFE1AF">
      <w:pPr>
        <w:pStyle w:val="16"/>
      </w:pPr>
      <w:r>
        <w:t>典型：cheaply constructed / not worth it / quality inferior / don't like the feel。</w:t>
      </w:r>
    </w:p>
    <w:p w14:paraId="680B66B6">
      <w:pPr>
        <w:pStyle w:val="16"/>
      </w:pPr>
      <w:r>
        <w:t>没有客观证据时，不归类为 manufacturing defect。</w:t>
      </w:r>
    </w:p>
    <w:p w14:paraId="7BE6EF5E">
      <w:pPr>
        <w:pStyle w:val="16"/>
      </w:pPr>
      <w:r>
        <w:t>表达：didn't meet your expectations，而不是承认 defective。</w:t>
      </w:r>
    </w:p>
    <w:p w14:paraId="09777938">
      <w:pPr>
        <w:pStyle w:val="16"/>
      </w:pPr>
      <w:r>
        <w:t>可一次部分退款保留商品；坚持退货则按适用政策办理。</w:t>
      </w:r>
    </w:p>
    <w:p w14:paraId="0B43356A">
      <w:pPr>
        <w:pStyle w:val="16"/>
      </w:pPr>
      <w:r>
        <w:t>不要用“这是热卖款”“别人都没问题”反驳客户。</w:t>
      </w:r>
    </w:p>
    <w:p w14:paraId="2F02524D">
      <w:pPr>
        <w:pStyle w:val="3"/>
      </w:pPr>
      <w:r>
        <w:t>9. Dirty / Defective / 客观质量问题 SOP</w:t>
      </w:r>
    </w:p>
    <w:p w14:paraId="416036B4">
      <w:pPr>
        <w:pStyle w:val="16"/>
      </w:pPr>
      <w:r>
        <w:t>必须索取：整体照片、问题部位近照、内侧标签、外包装（如相关）。</w:t>
      </w:r>
    </w:p>
    <w:p w14:paraId="62CA0356">
      <w:pPr>
        <w:pStyle w:val="16"/>
      </w:pPr>
      <w:r>
        <w:t>收到证据前不承认 defect，不先承诺最终退款金额。</w:t>
      </w:r>
    </w:p>
    <w:p w14:paraId="5BBD9473">
      <w:pPr>
        <w:pStyle w:val="16"/>
      </w:pPr>
      <w:r>
        <w:t>轻微可处理：指导 + 合理补偿。</w:t>
      </w:r>
    </w:p>
    <w:p w14:paraId="6161E900">
      <w:pPr>
        <w:pStyle w:val="16"/>
      </w:pPr>
      <w:r>
        <w:t>确认制造缺陷：补发或退款，不收个人原因 $20 处理费。</w:t>
      </w:r>
    </w:p>
    <w:p w14:paraId="0660ED5F">
      <w:pPr>
        <w:pStyle w:val="16"/>
      </w:pPr>
      <w:r>
        <w:t>描述与照片不一致时，礼貌要求补充，不指责客户。</w:t>
      </w:r>
    </w:p>
    <w:p w14:paraId="11E6C7AC">
      <w:pPr>
        <w:pStyle w:val="4"/>
      </w:pPr>
      <w:r>
        <w:t>标准索图回复</w:t>
      </w:r>
    </w:p>
    <w:p w14:paraId="0F882AC5">
      <w:r>
        <w:t>Dear [Name],</w:t>
      </w:r>
      <w:r>
        <w:br w:type="textWrapping"/>
      </w:r>
      <w:r>
        <w:br w:type="textWrapping"/>
      </w:r>
      <w:r>
        <w:t>Thank you for contacting us. We're sorry to hear about your concern.</w:t>
      </w:r>
      <w:r>
        <w:br w:type="textWrapping"/>
      </w:r>
      <w:r>
        <w:br w:type="textWrapping"/>
      </w:r>
      <w:r>
        <w:t>To help us review the issue and provide the most appropriate solution, please send:</w:t>
      </w:r>
      <w:r>
        <w:br w:type="textWrapping"/>
      </w:r>
      <w:r>
        <w:t>- A photo of the overall hat</w:t>
      </w:r>
      <w:r>
        <w:br w:type="textWrapping"/>
      </w:r>
      <w:r>
        <w:t>- Close-up photos of the affected area</w:t>
      </w:r>
      <w:r>
        <w:br w:type="textWrapping"/>
      </w:r>
      <w:r>
        <w:t>- A photo of the inside product/size label</w:t>
      </w:r>
      <w:r>
        <w:br w:type="textWrapping"/>
      </w:r>
      <w:r>
        <w:t>- Photos of the original packaging, if available</w:t>
      </w:r>
      <w:r>
        <w:br w:type="textWrapping"/>
      </w:r>
      <w:r>
        <w:br w:type="textWrapping"/>
      </w:r>
      <w:r>
        <w:t>Once we receive the photos, we'll review the issue promptly and follow up with the appropriate solution.</w:t>
      </w:r>
      <w:r>
        <w:br w:type="textWrapping"/>
      </w:r>
      <w:r>
        <w:br w:type="textWrapping"/>
      </w:r>
      <w:r>
        <w:t>Best regards,</w:t>
      </w:r>
      <w:r>
        <w:br w:type="textWrapping"/>
      </w:r>
      <w:r>
        <w:t>The LBORA Team</w:t>
      </w:r>
    </w:p>
    <w:p w14:paraId="3979FB28">
      <w:pPr>
        <w:pStyle w:val="3"/>
      </w:pPr>
      <w:r>
        <w:t>10. 运输变形 / 严重损坏 SOP</w:t>
      </w:r>
    </w:p>
    <w:p w14:paraId="0257AC02">
      <w:pPr>
        <w:pStyle w:val="16"/>
      </w:pPr>
      <w:r>
        <w:t>轻微可恢复压痕：仅在适合材质时提供安全恢复建议 + 部分退款。</w:t>
      </w:r>
    </w:p>
    <w:p w14:paraId="219B6901">
      <w:pPr>
        <w:pStyle w:val="16"/>
      </w:pPr>
      <w:r>
        <w:t>严重断裂、开裂、帽冠帽檐分离、明显不可恢复：按 shipping damage。</w:t>
      </w:r>
    </w:p>
    <w:p w14:paraId="401016BD">
      <w:pPr>
        <w:pStyle w:val="16"/>
      </w:pPr>
      <w:r>
        <w:t>严重损坏：免费补发或全额退款，不收 $20。</w:t>
      </w:r>
    </w:p>
    <w:p w14:paraId="3C6ED4CF">
      <w:pPr>
        <w:pStyle w:val="16"/>
      </w:pPr>
      <w:r>
        <w:t>客户有明确旅行/婚礼/活动时间，补发已失去意义：优先退款。</w:t>
      </w:r>
    </w:p>
    <w:p w14:paraId="722F0EBB">
      <w:pPr>
        <w:pStyle w:val="16"/>
      </w:pPr>
      <w:r>
        <w:t>无残值严重损坏商品通常无需客户自费寄回。</w:t>
      </w:r>
    </w:p>
    <w:p w14:paraId="7CA19FA7">
      <w:pPr>
        <w:pStyle w:val="3"/>
      </w:pPr>
      <w:r>
        <w:t>11. 退货 SOP：挽留阈值</w:t>
      </w:r>
    </w:p>
    <w:p w14:paraId="183F7496">
      <w:pPr>
        <w:pStyle w:val="4"/>
      </w:pPr>
      <w:r>
        <w:t>可以挽留一次</w:t>
      </w:r>
    </w:p>
    <w:p w14:paraId="3FCED9EF">
      <w:pPr>
        <w:pStyle w:val="16"/>
      </w:pPr>
      <w:r>
        <w:t>首次提出退货。</w:t>
      </w:r>
    </w:p>
    <w:p w14:paraId="4C9E3C7F">
      <w:pPr>
        <w:pStyle w:val="16"/>
      </w:pPr>
      <w:r>
        <w:t>商品完好。</w:t>
      </w:r>
    </w:p>
    <w:p w14:paraId="424EC169">
      <w:pPr>
        <w:pStyle w:val="16"/>
      </w:pPr>
      <w:r>
        <w:t>原因是尺码/款式/个人偏好。</w:t>
      </w:r>
    </w:p>
    <w:p w14:paraId="4AB51131">
      <w:pPr>
        <w:pStyle w:val="16"/>
      </w:pPr>
      <w:r>
        <w:t>客户语气正常，未引用政策或拒付。</w:t>
      </w:r>
    </w:p>
    <w:p w14:paraId="5F159FD5">
      <w:pPr>
        <w:pStyle w:val="4"/>
      </w:pPr>
      <w:r>
        <w:t>不要再拉扯</w:t>
      </w:r>
    </w:p>
    <w:p w14:paraId="72407492">
      <w:pPr>
        <w:pStyle w:val="16"/>
      </w:pPr>
      <w:r>
        <w:t>I just want to return.</w:t>
      </w:r>
    </w:p>
    <w:p w14:paraId="08319FA9">
      <w:pPr>
        <w:pStyle w:val="16"/>
      </w:pPr>
      <w:r>
        <w:t>Please honor your return policy.</w:t>
      </w:r>
    </w:p>
    <w:p w14:paraId="299422EF">
      <w:pPr>
        <w:pStyle w:val="16"/>
      </w:pPr>
      <w:r>
        <w:t>You make it very hard to return.</w:t>
      </w:r>
    </w:p>
    <w:p w14:paraId="6B34CAD3">
      <w:pPr>
        <w:pStyle w:val="16"/>
      </w:pPr>
      <w:r>
        <w:t>bank / credit card / chargeback / dispute / consumer complaint / bait and switch.</w:t>
      </w:r>
    </w:p>
    <w:p w14:paraId="4433AA0D">
      <w:pPr>
        <w:pStyle w:val="16"/>
      </w:pPr>
      <w:r>
        <w:t>客户已经明确拒绝过一次部分退款/换购方案。</w:t>
      </w:r>
    </w:p>
    <w:p w14:paraId="6042DEA2">
      <w:pPr>
        <w:pStyle w:val="4"/>
      </w:pPr>
      <w:r>
        <w:t>退货授权邮件必须写清</w:t>
      </w:r>
    </w:p>
    <w:p w14:paraId="2F505FC5">
      <w:pPr>
        <w:pStyle w:val="16"/>
      </w:pPr>
      <w:r>
        <w:t>Your return request has been approved.</w:t>
      </w:r>
    </w:p>
    <w:p w14:paraId="395FAEA2">
      <w:pPr>
        <w:pStyle w:val="16"/>
      </w:pPr>
      <w:r>
        <w:t>只提供一个授权退货地址。</w:t>
      </w:r>
    </w:p>
    <w:p w14:paraId="184650D8">
      <w:pPr>
        <w:pStyle w:val="16"/>
      </w:pPr>
      <w:r>
        <w:t>商品状态要求：unworn / unused / tags / original packaging。</w:t>
      </w:r>
    </w:p>
    <w:p w14:paraId="086E4103">
      <w:pPr>
        <w:pStyle w:val="16"/>
      </w:pPr>
      <w:r>
        <w:t>谁承担 return shipping。</w:t>
      </w:r>
    </w:p>
    <w:p w14:paraId="0F533808">
      <w:pPr>
        <w:pStyle w:val="16"/>
      </w:pPr>
      <w:r>
        <w:t>是否适用 USD $20 Return Processing Fee。</w:t>
      </w:r>
    </w:p>
    <w:p w14:paraId="4A7721BF">
      <w:pPr>
        <w:pStyle w:val="16"/>
      </w:pPr>
      <w:r>
        <w:t>寄出后提供 return tracking number。</w:t>
      </w:r>
    </w:p>
    <w:p w14:paraId="18EFCB88">
      <w:pPr>
        <w:pStyle w:val="16"/>
      </w:pPr>
      <w:r>
        <w:t>收到并检查后原路退款，时效与官网政策一致。</w:t>
      </w:r>
    </w:p>
    <w:p w14:paraId="44734C55">
      <w:pPr>
        <w:pStyle w:val="3"/>
      </w:pPr>
      <w:r>
        <w:t>12. 退货仓库</w:t>
      </w:r>
    </w:p>
    <w:p w14:paraId="05D4FE4D">
      <w:r>
        <w:t>美西：Mars Shipping Service LLC, 2965 E Vernon Ave, Vernon, CA 90058, United States, +1 6264105865</w:t>
      </w:r>
    </w:p>
    <w:p w14:paraId="204D0628">
      <w:r>
        <w:t>新泽西：Mars Shipping Service LLC, 1100 Randolph Rd. Ste B, Somerset, NJ 08873, United States, +1 6467979999</w:t>
      </w:r>
    </w:p>
    <w:p w14:paraId="5B400B55">
      <w:r>
        <w:t>规则：每封授权邮件只给一个仓库，不让客户自己选仓。</w:t>
      </w:r>
    </w:p>
    <w:p w14:paraId="2639D666">
      <w:pPr>
        <w:pStyle w:val="3"/>
      </w:pPr>
      <w:r>
        <w:t>13. 物流 SOP</w:t>
      </w:r>
    </w:p>
    <w:p w14:paraId="1CE498BA">
      <w:pPr>
        <w:pStyle w:val="16"/>
      </w:pPr>
      <w:r>
        <w:t>先查 17TRACK / 实际承运商，不根据 Shopify 单一页面猜测。</w:t>
      </w:r>
    </w:p>
    <w:p w14:paraId="5E30885E">
      <w:pPr>
        <w:pStyle w:val="16"/>
      </w:pPr>
      <w:r>
        <w:t>正常运输：最新节点 + 追踪方式 + 合理观察期。</w:t>
      </w:r>
    </w:p>
    <w:p w14:paraId="1B832CB4">
      <w:pPr>
        <w:pStyle w:val="16"/>
      </w:pPr>
      <w:r>
        <w:t>Flight Arrived / Customs Cleared 不等于 Delivered，也不等于丢件。</w:t>
      </w:r>
    </w:p>
    <w:p w14:paraId="0D61DEC8">
      <w:pPr>
        <w:pStyle w:val="16"/>
      </w:pPr>
      <w:r>
        <w:t>Shopify waiting for details 但承运商已更新：解释同步延迟。</w:t>
      </w:r>
    </w:p>
    <w:p w14:paraId="777D79F5">
      <w:pPr>
        <w:pStyle w:val="16"/>
      </w:pPr>
      <w:r>
        <w:t>不保证具体送达日期，除非承运商明确保证。</w:t>
      </w:r>
    </w:p>
    <w:p w14:paraId="2CFC7AE2">
      <w:pPr>
        <w:pStyle w:val="16"/>
      </w:pPr>
      <w:r>
        <w:t>长时间无更新：升级物流调查，不能无限期只让客户等待。</w:t>
      </w:r>
    </w:p>
    <w:p w14:paraId="3417FCBB">
      <w:pPr>
        <w:pStyle w:val="16"/>
      </w:pPr>
      <w:r>
        <w:t>派送失败：确认二次派送/自取/退回；客户已拒绝反复联系承运商时，由客服继续协调。</w:t>
      </w:r>
    </w:p>
    <w:p w14:paraId="3808DCCD">
      <w:pPr>
        <w:pStyle w:val="3"/>
      </w:pPr>
      <w:r>
        <w:t>14. Shipping Protection SOP</w:t>
      </w:r>
    </w:p>
    <w:p w14:paraId="687810C2">
      <w:pPr>
        <w:pStyle w:val="16"/>
      </w:pPr>
      <w:r>
        <w:t>先确认订单是否购买 Shipping Protection。</w:t>
      </w:r>
    </w:p>
    <w:p w14:paraId="3729A0FB">
      <w:pPr>
        <w:pStyle w:val="16"/>
      </w:pPr>
      <w:r>
        <w:t>丢件、损坏、符合条款的延误，按当前 SureCircle 流程处理。</w:t>
      </w:r>
    </w:p>
    <w:p w14:paraId="1529D7CE">
      <w:pPr>
        <w:pStyle w:val="16"/>
      </w:pPr>
      <w:r>
        <w:t>保险审核前不承诺“一定赔付”。</w:t>
      </w:r>
    </w:p>
    <w:p w14:paraId="0648C3A2">
      <w:pPr>
        <w:pStyle w:val="16"/>
      </w:pPr>
      <w:r>
        <w:t>商家决定直接退款/补发前，核对保险理赔状态，避免重复赔付。</w:t>
      </w:r>
    </w:p>
    <w:p w14:paraId="7DFC443C">
      <w:pPr>
        <w:pStyle w:val="3"/>
      </w:pPr>
      <w:r>
        <w:t>15. Chargeback / Dispute SOP</w:t>
      </w:r>
    </w:p>
    <w:p w14:paraId="19D3ACE0">
      <w:pPr>
        <w:pStyle w:val="16"/>
      </w:pPr>
      <w:r>
        <w:t>出现 bank / credit card / chargeback / dispute：立即标 P0。</w:t>
      </w:r>
    </w:p>
    <w:p w14:paraId="144BAD6C">
      <w:pPr>
        <w:pStyle w:val="16"/>
      </w:pPr>
      <w:r>
        <w:t>优先尝试直接解决，但不做与支付渠道规则冲突的退款承诺。</w:t>
      </w:r>
    </w:p>
    <w:p w14:paraId="10E4B2E3">
      <w:pPr>
        <w:pStyle w:val="16"/>
      </w:pPr>
      <w:r>
        <w:t>正式 Chargeback 开始后先查看 Shopify/支付渠道状态；不能退款时不要承诺“马上原路退款”。</w:t>
      </w:r>
    </w:p>
    <w:p w14:paraId="0A0BC9C4">
      <w:pPr>
        <w:pStyle w:val="16"/>
      </w:pPr>
      <w:r>
        <w:t>保存：订单确认、商品页面、履约记录、物流、签收、客户邮件、政策、照片、退款/补发记录。</w:t>
      </w:r>
    </w:p>
    <w:p w14:paraId="529C3207">
      <w:pPr>
        <w:pStyle w:val="16"/>
      </w:pPr>
      <w:r>
        <w:t>证据最强项放前面；优先截图而不是只放外部链接。</w:t>
      </w:r>
    </w:p>
    <w:p w14:paraId="05097CAA">
      <w:pPr>
        <w:pStyle w:val="16"/>
      </w:pPr>
      <w:r>
        <w:t>即使客户称已撤销，也要按支付渠道要求提交撤销证明/证据，直到后台真正结束。</w:t>
      </w:r>
    </w:p>
    <w:p w14:paraId="187491BD">
      <w:pPr>
        <w:pStyle w:val="3"/>
      </w:pPr>
      <w:r>
        <w:t>16. 售前邮件标准</w:t>
      </w:r>
    </w:p>
    <w:p w14:paraId="68DA3C2F">
      <w:pPr>
        <w:pStyle w:val="16"/>
      </w:pPr>
      <w:r>
        <w:t>售前回答简洁、促进决策，不主动把退货费用写成一大段警告。</w:t>
      </w:r>
    </w:p>
    <w:p w14:paraId="57E6F01E">
      <w:pPr>
        <w:pStyle w:val="16"/>
      </w:pPr>
      <w:r>
        <w:t>客户问 Return Policy：说明 30-day return、商品状态要求、个人原因成本、质量/错发由品牌负责。</w:t>
      </w:r>
    </w:p>
    <w:p w14:paraId="44FDF8A2">
      <w:pPr>
        <w:pStyle w:val="16"/>
      </w:pPr>
      <w:r>
        <w:t>客户问尺码：先问头围，再推荐尺码；适用款提醒 adjustable inner band。</w:t>
      </w:r>
    </w:p>
    <w:p w14:paraId="74C3CA0A">
      <w:pPr>
        <w:pStyle w:val="16"/>
      </w:pPr>
      <w:r>
        <w:t>客户问能否赶日期：说明处理和运输逻辑，不保证不可控日期。</w:t>
      </w:r>
    </w:p>
    <w:p w14:paraId="4323A62E">
      <w:pPr>
        <w:pStyle w:val="16"/>
      </w:pPr>
      <w:r>
        <w:t>客户问 Gift Card：先确认网站当前是否有礼品卡产品，再回复；不能凭印象说有或没有。</w:t>
      </w:r>
    </w:p>
    <w:p w14:paraId="78C4225D">
      <w:pPr>
        <w:pStyle w:val="3"/>
      </w:pPr>
      <w:r>
        <w:t>17. 内部后台动作与留证</w:t>
      </w:r>
    </w:p>
    <w:p w14:paraId="1A442411">
      <w:pPr>
        <w:pStyle w:val="16"/>
      </w:pPr>
      <w:r>
        <w:t>每个退货：订单号、原因、授权日期、退货仓、return tracking。</w:t>
      </w:r>
    </w:p>
    <w:p w14:paraId="7BDDC99F">
      <w:pPr>
        <w:pStyle w:val="16"/>
      </w:pPr>
      <w:r>
        <w:t>每个退款：退款金额、原因、是否退回商品、是否扣 $20、实际退款时间。</w:t>
      </w:r>
    </w:p>
    <w:p w14:paraId="5CE9FFF9">
      <w:pPr>
        <w:pStyle w:val="16"/>
      </w:pPr>
      <w:r>
        <w:t>质量/损坏：保存照片并标记问题类型/SKU。</w:t>
      </w:r>
    </w:p>
    <w:p w14:paraId="7983CD76">
      <w:pPr>
        <w:pStyle w:val="16"/>
      </w:pPr>
      <w:r>
        <w:t>物流异常：记录最新节点、承运商沟通、处理结果。</w:t>
      </w:r>
    </w:p>
    <w:p w14:paraId="4858B930">
      <w:pPr>
        <w:pStyle w:val="16"/>
      </w:pPr>
      <w:r>
        <w:t>拒付：建立证据包，保留政策页面在客户购买时的版本/截图。</w:t>
      </w:r>
    </w:p>
    <w:p w14:paraId="753DCB29">
      <w:pPr>
        <w:pStyle w:val="16"/>
      </w:pPr>
      <w:r>
        <w:t>客户已选择方案后，内部动作必须与邮件一致，避免“邮件说退款但后台没退”。</w:t>
      </w:r>
    </w:p>
    <w:p w14:paraId="21C44391">
      <w:pPr>
        <w:pStyle w:val="3"/>
      </w:pPr>
      <w:r>
        <w:t>18. KPI 与质检标准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5CE77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0492FA63">
            <w:pPr>
              <w:spacing w:after="0" w:line="240" w:lineRule="auto"/>
            </w:pPr>
            <w:r>
              <w:t>指标</w:t>
            </w:r>
          </w:p>
        </w:tc>
        <w:tc>
          <w:tcPr>
            <w:tcW w:w="3408" w:type="dxa"/>
          </w:tcPr>
          <w:p w14:paraId="5B6B763B">
            <w:pPr>
              <w:spacing w:after="0" w:line="240" w:lineRule="auto"/>
            </w:pPr>
            <w:r>
              <w:t>目标</w:t>
            </w:r>
          </w:p>
        </w:tc>
        <w:tc>
          <w:tcPr>
            <w:tcW w:w="3408" w:type="dxa"/>
          </w:tcPr>
          <w:p w14:paraId="6104FCBD">
            <w:pPr>
              <w:spacing w:after="0" w:line="240" w:lineRule="auto"/>
            </w:pPr>
            <w:r>
              <w:t>质检重点</w:t>
            </w:r>
          </w:p>
        </w:tc>
      </w:tr>
      <w:tr w14:paraId="2D879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24C6590E">
            <w:pPr>
              <w:spacing w:after="0" w:line="240" w:lineRule="auto"/>
            </w:pPr>
            <w:r>
              <w:t>首次响应</w:t>
            </w:r>
          </w:p>
        </w:tc>
        <w:tc>
          <w:tcPr>
            <w:tcW w:w="3408" w:type="dxa"/>
          </w:tcPr>
          <w:p w14:paraId="5A1D891F">
            <w:pPr>
              <w:spacing w:after="0" w:line="240" w:lineRule="auto"/>
            </w:pPr>
            <w:r>
              <w:t>工作时段尽快</w:t>
            </w:r>
          </w:p>
        </w:tc>
        <w:tc>
          <w:tcPr>
            <w:tcW w:w="3408" w:type="dxa"/>
          </w:tcPr>
          <w:p w14:paraId="08CBE053">
            <w:pPr>
              <w:spacing w:after="0" w:line="240" w:lineRule="auto"/>
            </w:pPr>
            <w:r>
              <w:t>是否先理解问题而非套模板</w:t>
            </w:r>
          </w:p>
        </w:tc>
      </w:tr>
      <w:tr w14:paraId="0B184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3689C300">
            <w:pPr>
              <w:spacing w:after="0" w:line="240" w:lineRule="auto"/>
            </w:pPr>
            <w:r>
              <w:t>二次催促率</w:t>
            </w:r>
          </w:p>
        </w:tc>
        <w:tc>
          <w:tcPr>
            <w:tcW w:w="3408" w:type="dxa"/>
          </w:tcPr>
          <w:p w14:paraId="5277C09C">
            <w:pPr>
              <w:spacing w:after="0" w:line="240" w:lineRule="auto"/>
            </w:pPr>
            <w:r>
              <w:t>持续降低</w:t>
            </w:r>
          </w:p>
        </w:tc>
        <w:tc>
          <w:tcPr>
            <w:tcW w:w="3408" w:type="dxa"/>
          </w:tcPr>
          <w:p w14:paraId="36BFB41B">
            <w:pPr>
              <w:spacing w:after="0" w:line="240" w:lineRule="auto"/>
            </w:pPr>
            <w:r>
              <w:t>第一封是否给明确下一步</w:t>
            </w:r>
          </w:p>
        </w:tc>
      </w:tr>
      <w:tr w14:paraId="45307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737E730A">
            <w:pPr>
              <w:spacing w:after="0" w:line="240" w:lineRule="auto"/>
            </w:pPr>
            <w:r>
              <w:t>退货挽留成功率</w:t>
            </w:r>
          </w:p>
        </w:tc>
        <w:tc>
          <w:tcPr>
            <w:tcW w:w="3408" w:type="dxa"/>
          </w:tcPr>
          <w:p w14:paraId="684716A3">
            <w:pPr>
              <w:spacing w:after="0" w:line="240" w:lineRule="auto"/>
            </w:pPr>
            <w:r>
              <w:t>按问题类型跟踪</w:t>
            </w:r>
          </w:p>
        </w:tc>
        <w:tc>
          <w:tcPr>
            <w:tcW w:w="3408" w:type="dxa"/>
          </w:tcPr>
          <w:p w14:paraId="77291C2B">
            <w:pPr>
              <w:spacing w:after="0" w:line="240" w:lineRule="auto"/>
            </w:pPr>
            <w:r>
              <w:t>不能以阻碍合法退货换取成功率</w:t>
            </w:r>
          </w:p>
        </w:tc>
      </w:tr>
      <w:tr w14:paraId="6BF6A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66FCBF80">
            <w:pPr>
              <w:spacing w:after="0" w:line="240" w:lineRule="auto"/>
            </w:pPr>
            <w:r>
              <w:t>退款处理准确率</w:t>
            </w:r>
          </w:p>
        </w:tc>
        <w:tc>
          <w:tcPr>
            <w:tcW w:w="3408" w:type="dxa"/>
          </w:tcPr>
          <w:p w14:paraId="04D2ED6F">
            <w:pPr>
              <w:spacing w:after="0" w:line="240" w:lineRule="auto"/>
            </w:pPr>
            <w:r>
              <w:t>接近100%</w:t>
            </w:r>
          </w:p>
        </w:tc>
        <w:tc>
          <w:tcPr>
            <w:tcW w:w="3408" w:type="dxa"/>
          </w:tcPr>
          <w:p w14:paraId="0F32172C">
            <w:pPr>
              <w:spacing w:after="0" w:line="240" w:lineRule="auto"/>
            </w:pPr>
            <w:r>
              <w:t>金额/政策/后台动作一致</w:t>
            </w:r>
          </w:p>
        </w:tc>
      </w:tr>
      <w:tr w14:paraId="4FB6E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09282530">
            <w:pPr>
              <w:spacing w:after="0" w:line="240" w:lineRule="auto"/>
            </w:pPr>
            <w:r>
              <w:t>Chargeback率</w:t>
            </w:r>
          </w:p>
        </w:tc>
        <w:tc>
          <w:tcPr>
            <w:tcW w:w="3408" w:type="dxa"/>
          </w:tcPr>
          <w:p w14:paraId="6AD01DDD">
            <w:pPr>
              <w:spacing w:after="0" w:line="240" w:lineRule="auto"/>
            </w:pPr>
            <w:r>
              <w:t>持续降低</w:t>
            </w:r>
          </w:p>
        </w:tc>
        <w:tc>
          <w:tcPr>
            <w:tcW w:w="3408" w:type="dxa"/>
          </w:tcPr>
          <w:p w14:paraId="1D2682CC">
            <w:pPr>
              <w:spacing w:after="0" w:line="240" w:lineRule="auto"/>
            </w:pPr>
            <w:r>
              <w:t>是否及时处理、是否留证</w:t>
            </w:r>
          </w:p>
        </w:tc>
      </w:tr>
      <w:tr w14:paraId="6F6FD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5F13F551">
            <w:pPr>
              <w:spacing w:after="0" w:line="240" w:lineRule="auto"/>
            </w:pPr>
            <w:r>
              <w:t>CSAT/差评原因</w:t>
            </w:r>
          </w:p>
        </w:tc>
        <w:tc>
          <w:tcPr>
            <w:tcW w:w="3408" w:type="dxa"/>
          </w:tcPr>
          <w:p w14:paraId="6C900794">
            <w:pPr>
              <w:spacing w:after="0" w:line="240" w:lineRule="auto"/>
            </w:pPr>
            <w:r>
              <w:t>按月复盘</w:t>
            </w:r>
          </w:p>
        </w:tc>
        <w:tc>
          <w:tcPr>
            <w:tcW w:w="3408" w:type="dxa"/>
          </w:tcPr>
          <w:p w14:paraId="2FE799C9">
            <w:pPr>
              <w:spacing w:after="0" w:line="240" w:lineRule="auto"/>
            </w:pPr>
            <w:r>
              <w:t>识别 SKU、物流、尺码、包装高频问题</w:t>
            </w:r>
          </w:p>
        </w:tc>
      </w:tr>
    </w:tbl>
    <w:p w14:paraId="3FDBA913">
      <w:pPr>
        <w:pStyle w:val="3"/>
      </w:pPr>
      <w:r>
        <w:t>19. 客服发送前 12 项检查清单</w:t>
      </w:r>
    </w:p>
    <w:p w14:paraId="4A7D6999">
      <w:r>
        <w:t>☐ 客户名字是否正确？</w:t>
      </w:r>
    </w:p>
    <w:p w14:paraId="12BDC541">
      <w:r>
        <w:t>☐ 订单号/SKU 是否正确？</w:t>
      </w:r>
    </w:p>
    <w:p w14:paraId="4F63858F">
      <w:r>
        <w:t>☐ 是否查过订单状态？</w:t>
      </w:r>
    </w:p>
    <w:p w14:paraId="43F722CF">
      <w:r>
        <w:t>☐ 物流是否查过最新节点？</w:t>
      </w:r>
    </w:p>
    <w:p w14:paraId="530E41F9">
      <w:r>
        <w:t>☐ 客户说的是主观不满意还是客观缺陷？</w:t>
      </w:r>
    </w:p>
    <w:p w14:paraId="31F13EC6">
      <w:r>
        <w:t>☐ 需要照片却是否已经索取？</w:t>
      </w:r>
    </w:p>
    <w:p w14:paraId="367B7C83">
      <w:r>
        <w:t>☐ 有没有未经核实承认责任？</w:t>
      </w:r>
    </w:p>
    <w:p w14:paraId="16221725">
      <w:r>
        <w:t>☐ 是否给了清晰方案和下一步？</w:t>
      </w:r>
    </w:p>
    <w:p w14:paraId="2191DBB5">
      <w:r>
        <w:t>☐ 客户已经坚持退货时是否还在拉扯？</w:t>
      </w:r>
    </w:p>
    <w:p w14:paraId="7098ED09">
      <w:r>
        <w:t>☐ 金额、$20、退货运费是否符合当前政策？</w:t>
      </w:r>
    </w:p>
    <w:p w14:paraId="63C82E8A">
      <w:r>
        <w:t>☐ 是否只给一个正确退货仓？</w:t>
      </w:r>
    </w:p>
    <w:p w14:paraId="2E83FE9F">
      <w:r>
        <w:t>☐ 落款是否统一为 The LBORA Team？</w:t>
      </w:r>
    </w:p>
    <w:p w14:paraId="6333E4E6">
      <w:pPr>
        <w:pStyle w:val="3"/>
      </w:pPr>
      <w:r>
        <w:t>20. 标准邮件骨架</w:t>
      </w:r>
    </w:p>
    <w:p w14:paraId="4C669F0E">
      <w:r>
        <w:t>Dear [Name],</w:t>
      </w:r>
      <w:r>
        <w:br w:type="textWrapping"/>
      </w:r>
      <w:r>
        <w:br w:type="textWrapping"/>
      </w:r>
      <w:r>
        <w:t>Thank you for reaching out / providing the photos.</w:t>
      </w:r>
      <w:r>
        <w:br w:type="textWrapping"/>
      </w:r>
      <w:r>
        <w:br w:type="textWrapping"/>
      </w:r>
      <w:r>
        <w:t>We're sorry that [the fit / delivery / product] did not meet your expectations, and we understand your concern.</w:t>
      </w:r>
      <w:r>
        <w:br w:type="textWrapping"/>
      </w:r>
      <w:r>
        <w:br w:type="textWrapping"/>
      </w:r>
      <w:r>
        <w:t>We have reviewed [verified fact].</w:t>
      </w:r>
      <w:r>
        <w:br w:type="textWrapping"/>
      </w:r>
      <w:r>
        <w:br w:type="textWrapping"/>
      </w:r>
      <w:r>
        <w:t>Option 1: [solution]</w:t>
      </w:r>
      <w:r>
        <w:br w:type="textWrapping"/>
      </w:r>
      <w:r>
        <w:t>Option 2: [solution, if needed]</w:t>
      </w:r>
      <w:r>
        <w:br w:type="textWrapping"/>
      </w:r>
      <w:r>
        <w:br w:type="textWrapping"/>
      </w:r>
      <w:r>
        <w:t>Please [single clear next action].</w:t>
      </w:r>
      <w:r>
        <w:br w:type="textWrapping"/>
      </w:r>
      <w:r>
        <w:br w:type="textWrapping"/>
      </w:r>
      <w:r>
        <w:t>Best regards,</w:t>
      </w:r>
      <w:r>
        <w:br w:type="textWrapping"/>
      </w:r>
      <w:r>
        <w:t>The LBORA Team</w:t>
      </w:r>
    </w:p>
    <w:p w14:paraId="714C9F89">
      <w:pPr>
        <w:pStyle w:val="3"/>
      </w:pPr>
      <w:r>
        <w:t>21. 管理层执行要求</w:t>
      </w:r>
    </w:p>
    <w:p w14:paraId="3A062AC9">
      <w:pPr>
        <w:pStyle w:val="16"/>
      </w:pPr>
      <w:r>
        <w:t>客服不能只复制模板；必须先分类问题和风险等级。</w:t>
      </w:r>
    </w:p>
    <w:p w14:paraId="14926529">
      <w:pPr>
        <w:pStyle w:val="16"/>
      </w:pPr>
      <w:r>
        <w:t>任何新政策上线当天同步更新官网、FAQ、客服模板和 AI 知识库。</w:t>
      </w:r>
    </w:p>
    <w:p w14:paraId="48F92299">
      <w:pPr>
        <w:pStyle w:val="16"/>
      </w:pPr>
      <w:r>
        <w:t>每周汇总：退货原因 Top 5、退款金额、拒付、物流异常、问题 SKU。</w:t>
      </w:r>
    </w:p>
    <w:p w14:paraId="66A7BEA2">
      <w:pPr>
        <w:pStyle w:val="16"/>
      </w:pPr>
      <w:r>
        <w:t>同一 SKU 连续出现尺寸/变形/质量投诉时，必须反馈产品/采购/包装端，而不是只靠客服补偿。</w:t>
      </w:r>
    </w:p>
    <w:p w14:paraId="7DA29021">
      <w:pPr>
        <w:pStyle w:val="16"/>
      </w:pPr>
      <w:r>
        <w:t>对典型高风险案例做月度复盘，持续更新本 SOP。</w:t>
      </w:r>
    </w:p>
    <w:p w14:paraId="4072DC93">
      <w:r>
        <w:t>版本说明：V2.0 基于 LBORA 7月7日起真实客户沟通案例、现有客服交接资料、当前退换货政策，以及美国 Shopify 商家争议处理的通用实践整理。</w:t>
      </w:r>
    </w:p>
    <w:sectPr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4C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2886</Words>
  <Characters>5061</Characters>
  <Lines>0</Lines>
  <Paragraphs>0</Paragraphs>
  <TotalTime>0</TotalTime>
  <ScaleCrop>false</ScaleCrop>
  <LinksUpToDate>false</LinksUpToDate>
  <CharactersWithSpaces>5593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mannis</cp:lastModifiedBy>
  <dcterms:modified xsi:type="dcterms:W3CDTF">2026-08-18T01:44:39Z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0A40C038F24A4D9DBDD6EE90B6486120_13</vt:lpwstr>
  </property>
</Properties>
</file>